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A9672">
      <w:pPr>
        <w:spacing w:after="0" w:line="240" w:lineRule="auto"/>
        <w:jc w:val="center"/>
      </w:pPr>
      <w:r>
        <w:rPr>
          <w:rFonts w:ascii="Arial" w:hAnsi="Arial"/>
          <w:b/>
          <w:sz w:val="36"/>
        </w:rPr>
        <w:t>PHÂN CHIA CÔNG VIỆC VÀ TIẾN ĐỘ 4 TUẦN</w:t>
      </w:r>
    </w:p>
    <w:p w14:paraId="3FC2A493">
      <w:pPr>
        <w:spacing w:after="0" w:line="240" w:lineRule="auto"/>
        <w:jc w:val="center"/>
      </w:pPr>
      <w:r>
        <w:rPr>
          <w:b/>
          <w:sz w:val="28"/>
        </w:rPr>
        <w:t>Website đặt và quản lý vé xe đường dài</w:t>
      </w:r>
    </w:p>
    <w:p w14:paraId="2FFBF5D2">
      <w:pPr>
        <w:spacing w:after="0" w:line="240" w:lineRule="auto"/>
        <w:jc w:val="center"/>
      </w:pPr>
      <w:r>
        <w:rPr>
          <w:i/>
        </w:rPr>
        <w:t xml:space="preserve">Nhóm </w:t>
      </w:r>
      <w:r>
        <w:rPr>
          <w:rFonts w:hint="default"/>
          <w:i/>
          <w:lang w:val="vi-VN"/>
        </w:rPr>
        <w:t>3</w:t>
      </w:r>
      <w:r>
        <w:rPr>
          <w:i/>
        </w:rPr>
        <w:t xml:space="preserve"> người </w:t>
      </w:r>
      <w:r>
        <w:rPr>
          <w:rFonts w:hint="default"/>
          <w:i/>
          <w:lang w:val="vi-VN"/>
        </w:rPr>
        <w:t>/</w:t>
      </w:r>
      <w:r>
        <w:rPr>
          <w:i/>
        </w:rPr>
        <w:t xml:space="preserve"> Frontend trọng tâm: React + Vite + TanStack Query</w:t>
      </w:r>
    </w:p>
    <w:p w14:paraId="3BA22F03">
      <w:pPr>
        <w:pStyle w:val="2"/>
        <w:spacing w:after="0" w:line="240" w:lineRule="auto"/>
      </w:pPr>
      <w:r>
        <w:t>1. Nguyên tắc phân chia</w:t>
      </w:r>
      <w:bookmarkStart w:id="0" w:name="_GoBack"/>
      <w:bookmarkEnd w:id="0"/>
    </w:p>
    <w:p w14:paraId="4C98BEFB">
      <w:pPr>
        <w:pStyle w:val="23"/>
        <w:spacing w:after="0" w:line="240" w:lineRule="auto"/>
      </w:pPr>
      <w:r>
        <w:t>Frontend là phần trọng tâm của môn học; FE1, FE2 và FE3 đều phải trực tiếp sử dụng React, Vite và TanStack Query.</w:t>
      </w:r>
    </w:p>
    <w:p w14:paraId="3A7EBF6E">
      <w:pPr>
        <w:pStyle w:val="23"/>
        <w:spacing w:after="0" w:line="240" w:lineRule="auto"/>
      </w:pPr>
      <w:r>
        <w:t>Admin được chia cho cả 3 FE để cân bằng khối lượng; không giao toàn bộ Admin cho FE3.</w:t>
      </w:r>
    </w:p>
    <w:p w14:paraId="4F62E974">
      <w:pPr>
        <w:pStyle w:val="23"/>
        <w:spacing w:after="0" w:line="240" w:lineRule="auto"/>
      </w:pPr>
      <w:r>
        <w:t>Mỗi thành viên FE có cả chức năng Customer và Admin.</w:t>
      </w:r>
    </w:p>
    <w:p w14:paraId="457D0F58">
      <w:pPr>
        <w:pStyle w:val="23"/>
        <w:spacing w:after="0" w:line="240" w:lineRule="auto"/>
      </w:pPr>
      <w:r>
        <w:t>Backend có 2 người vì đây là phần nhóm tự chọn và có thể tái sử dụng cho môn học khác.</w:t>
      </w:r>
    </w:p>
    <w:p w14:paraId="6D775117">
      <w:pPr>
        <w:pStyle w:val="23"/>
        <w:spacing w:after="0" w:line="240" w:lineRule="auto"/>
      </w:pPr>
      <w:r>
        <w:t>API contract, ERD, naming convention, query-key convention và Git workflow phải được thống nhất trong tuần 1.</w:t>
      </w:r>
    </w:p>
    <w:p w14:paraId="2676F678">
      <w:pPr>
        <w:pStyle w:val="23"/>
        <w:spacing w:after="0" w:line="240" w:lineRule="auto"/>
      </w:pPr>
      <w:r>
        <w:t>Tuần 4 không mở thêm chức năng lớn; chỉ integration, test, sửa lỗi, tài liệu và demo.</w:t>
      </w:r>
    </w:p>
    <w:p w14:paraId="2E4B6447">
      <w:pPr>
        <w:pStyle w:val="2"/>
        <w:spacing w:after="0" w:line="240" w:lineRule="auto"/>
      </w:pPr>
      <w:r>
        <w:t>2. Phân chia Frontend – 3 người</w:t>
      </w:r>
    </w:p>
    <w:p w14:paraId="6B61532E">
      <w:pPr>
        <w:pStyle w:val="3"/>
        <w:spacing w:after="0" w:line="240" w:lineRule="auto"/>
      </w:pPr>
      <w:r>
        <w:t>FE1 – Authentication, Home, Search, Profile, Dashboard</w:t>
      </w:r>
    </w:p>
    <w:p w14:paraId="78009E53">
      <w:pPr>
        <w:pStyle w:val="23"/>
        <w:spacing w:after="0" w:line="240" w:lineRule="auto"/>
      </w:pPr>
      <w:r>
        <w:t>Customer: Login, Register, Logout.</w:t>
      </w:r>
    </w:p>
    <w:p w14:paraId="4969AA4D">
      <w:pPr>
        <w:pStyle w:val="23"/>
        <w:spacing w:after="0" w:line="240" w:lineRule="auto"/>
      </w:pPr>
      <w:r>
        <w:t>Customer: Home page.</w:t>
      </w:r>
    </w:p>
    <w:p w14:paraId="75A075EB">
      <w:pPr>
        <w:pStyle w:val="23"/>
        <w:spacing w:after="0" w:line="240" w:lineRule="auto"/>
      </w:pPr>
      <w:r>
        <w:t>Customer: Search trips, Filter/Sort.</w:t>
      </w:r>
    </w:p>
    <w:p w14:paraId="4510DB5F">
      <w:pPr>
        <w:pStyle w:val="23"/>
        <w:spacing w:after="0" w:line="240" w:lineRule="auto"/>
      </w:pPr>
      <w:r>
        <w:t>Customer: Profile.</w:t>
      </w:r>
    </w:p>
    <w:p w14:paraId="1AE825B7">
      <w:pPr>
        <w:pStyle w:val="23"/>
        <w:spacing w:after="0" w:line="240" w:lineRule="auto"/>
      </w:pPr>
      <w:r>
        <w:t>Admin: Dashboard.</w:t>
      </w:r>
    </w:p>
    <w:p w14:paraId="40ED3C3C">
      <w:pPr>
        <w:pStyle w:val="23"/>
        <w:spacing w:after="0" w:line="240" w:lineRule="auto"/>
      </w:pPr>
      <w:r>
        <w:t>TanStack Query: trips/search, dashboard và server state thuộc phạm vi FE1.</w:t>
      </w:r>
    </w:p>
    <w:p w14:paraId="323B184C">
      <w:pPr>
        <w:pStyle w:val="23"/>
        <w:spacing w:after="0" w:line="240" w:lineRule="auto"/>
      </w:pPr>
      <w:r>
        <w:t>Shared: ProtectedRoute/AdminRoute và một phần common components.</w:t>
      </w:r>
    </w:p>
    <w:p w14:paraId="6CC6A86A">
      <w:pPr>
        <w:pStyle w:val="3"/>
        <w:spacing w:after="0" w:line="240" w:lineRule="auto"/>
      </w:pPr>
      <w:r>
        <w:t>FE2 – Trip, Seat, Bus, Route, Users</w:t>
      </w:r>
    </w:p>
    <w:p w14:paraId="209028C1">
      <w:pPr>
        <w:pStyle w:val="23"/>
        <w:spacing w:after="0" w:line="240" w:lineRule="auto"/>
      </w:pPr>
      <w:r>
        <w:t>Customer: Trip Detail.</w:t>
      </w:r>
    </w:p>
    <w:p w14:paraId="785142D0">
      <w:pPr>
        <w:pStyle w:val="23"/>
        <w:spacing w:after="0" w:line="240" w:lineRule="auto"/>
      </w:pPr>
      <w:r>
        <w:t>Customer: Seat Map + Select Seat.</w:t>
      </w:r>
    </w:p>
    <w:p w14:paraId="08D9C104">
      <w:pPr>
        <w:pStyle w:val="23"/>
        <w:spacing w:after="0" w:line="240" w:lineRule="auto"/>
      </w:pPr>
      <w:r>
        <w:t>Admin: Bus management.</w:t>
      </w:r>
    </w:p>
    <w:p w14:paraId="10C9D997">
      <w:pPr>
        <w:pStyle w:val="23"/>
        <w:spacing w:after="0" w:line="240" w:lineRule="auto"/>
      </w:pPr>
      <w:r>
        <w:t>Admin: Route management.</w:t>
      </w:r>
    </w:p>
    <w:p w14:paraId="5A234005">
      <w:pPr>
        <w:pStyle w:val="23"/>
      </w:pPr>
      <w:r>
        <w:t>Admin: Users management.</w:t>
      </w:r>
    </w:p>
    <w:p w14:paraId="6A99E347">
      <w:pPr>
        <w:pStyle w:val="23"/>
        <w:spacing w:after="0" w:line="240" w:lineRule="auto"/>
      </w:pPr>
      <w:r>
        <w:t>TanStack Query: trips, seats, buses, routes, users.</w:t>
      </w:r>
    </w:p>
    <w:p w14:paraId="71DF8B14">
      <w:pPr>
        <w:pStyle w:val="23"/>
        <w:spacing w:after="0" w:line="240" w:lineRule="auto"/>
      </w:pPr>
      <w:r>
        <w:t>Phối hợp với FE3 ở luồng Trip → Seat → Booking.</w:t>
      </w:r>
    </w:p>
    <w:p w14:paraId="19FF9AC7">
      <w:pPr>
        <w:pStyle w:val="3"/>
        <w:spacing w:after="0" w:line="240" w:lineRule="auto"/>
      </w:pPr>
      <w:r>
        <w:t>FE3 – Booking, My Bookings, Trip Admin, Booking Admin</w:t>
      </w:r>
    </w:p>
    <w:p w14:paraId="1FD5C078">
      <w:pPr>
        <w:pStyle w:val="23"/>
        <w:spacing w:after="0" w:line="240" w:lineRule="auto"/>
      </w:pPr>
      <w:r>
        <w:t>Customer: Booking.</w:t>
      </w:r>
    </w:p>
    <w:p w14:paraId="255C9734">
      <w:pPr>
        <w:pStyle w:val="23"/>
        <w:spacing w:after="0" w:line="240" w:lineRule="auto"/>
      </w:pPr>
      <w:r>
        <w:t>Customer: My Bookings.</w:t>
      </w:r>
    </w:p>
    <w:p w14:paraId="0671FADA">
      <w:pPr>
        <w:pStyle w:val="23"/>
        <w:spacing w:after="0" w:line="240" w:lineRule="auto"/>
      </w:pPr>
      <w:r>
        <w:t>Customer: Booking Detail.</w:t>
      </w:r>
    </w:p>
    <w:p w14:paraId="63A55A22">
      <w:pPr>
        <w:pStyle w:val="23"/>
        <w:spacing w:after="0" w:line="240" w:lineRule="auto"/>
      </w:pPr>
      <w:r>
        <w:t>Customer: Cancel Booking.</w:t>
      </w:r>
    </w:p>
    <w:p w14:paraId="023D8EB3">
      <w:pPr>
        <w:pStyle w:val="23"/>
        <w:spacing w:after="0" w:line="240" w:lineRule="auto"/>
      </w:pPr>
      <w:r>
        <w:t>Admin: Trip management.</w:t>
      </w:r>
    </w:p>
    <w:p w14:paraId="19DEB50B">
      <w:pPr>
        <w:pStyle w:val="23"/>
        <w:spacing w:after="0" w:line="240" w:lineRule="auto"/>
      </w:pPr>
      <w:r>
        <w:t>Admin: Booking management.</w:t>
      </w:r>
    </w:p>
    <w:p w14:paraId="5D876F2B">
      <w:pPr>
        <w:pStyle w:val="23"/>
        <w:spacing w:after="0" w:line="240" w:lineRule="auto"/>
      </w:pPr>
      <w:r>
        <w:t>TanStack Query: bookings, admin trips, admin bookings.</w:t>
      </w:r>
    </w:p>
    <w:p w14:paraId="6297BD79">
      <w:pPr>
        <w:pStyle w:val="23"/>
        <w:spacing w:after="0" w:line="240" w:lineRule="auto"/>
      </w:pPr>
      <w:r>
        <w:t>Phối hợp với FE2 ở luồng Seat → Booking.</w:t>
      </w:r>
    </w:p>
    <w:p w14:paraId="7A324CF2">
      <w:pPr>
        <w:pStyle w:val="2"/>
        <w:spacing w:after="0" w:line="240" w:lineRule="auto"/>
      </w:pPr>
      <w:r>
        <w:t>3. Bảng phân chia chức năng Frontend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5A105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shd w:val="clear" w:color="auto" w:fill="D9EAF7"/>
          </w:tcPr>
          <w:p w14:paraId="0E2D01A1">
            <w:pPr>
              <w:spacing w:after="0" w:line="240" w:lineRule="auto"/>
            </w:pPr>
            <w:r>
              <w:rPr>
                <w:sz w:val="17"/>
              </w:rPr>
              <w:t>Chức năng</w:t>
            </w:r>
          </w:p>
        </w:tc>
        <w:tc>
          <w:tcPr>
            <w:tcW w:w="2556" w:type="dxa"/>
            <w:shd w:val="clear" w:color="auto" w:fill="D9EAF7"/>
          </w:tcPr>
          <w:p w14:paraId="5AE1002E">
            <w:pPr>
              <w:spacing w:after="0" w:line="240" w:lineRule="auto"/>
            </w:pPr>
            <w:r>
              <w:rPr>
                <w:sz w:val="17"/>
              </w:rPr>
              <w:t>FE1</w:t>
            </w:r>
          </w:p>
        </w:tc>
        <w:tc>
          <w:tcPr>
            <w:tcW w:w="2556" w:type="dxa"/>
            <w:shd w:val="clear" w:color="auto" w:fill="D9EAF7"/>
          </w:tcPr>
          <w:p w14:paraId="2FC0F5B0">
            <w:pPr>
              <w:spacing w:after="0" w:line="240" w:lineRule="auto"/>
            </w:pPr>
            <w:r>
              <w:rPr>
                <w:sz w:val="17"/>
              </w:rPr>
              <w:t>FE2</w:t>
            </w:r>
          </w:p>
        </w:tc>
        <w:tc>
          <w:tcPr>
            <w:tcW w:w="2556" w:type="dxa"/>
            <w:shd w:val="clear" w:color="auto" w:fill="D9EAF7"/>
          </w:tcPr>
          <w:p w14:paraId="29A9C0B9">
            <w:pPr>
              <w:spacing w:after="0" w:line="240" w:lineRule="auto"/>
            </w:pPr>
            <w:r>
              <w:rPr>
                <w:sz w:val="17"/>
              </w:rPr>
              <w:t>FE3</w:t>
            </w:r>
          </w:p>
        </w:tc>
      </w:tr>
      <w:tr w14:paraId="65F9E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06DC0A8D">
            <w:pPr>
              <w:spacing w:after="0" w:line="240" w:lineRule="auto"/>
            </w:pPr>
            <w:r>
              <w:rPr>
                <w:sz w:val="17"/>
              </w:rPr>
              <w:t>Login / Register / Logout</w:t>
            </w:r>
          </w:p>
        </w:tc>
        <w:tc>
          <w:tcPr>
            <w:tcW w:w="2556" w:type="dxa"/>
          </w:tcPr>
          <w:p w14:paraId="00B41A39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2556" w:type="dxa"/>
          </w:tcPr>
          <w:p w14:paraId="4BDD1A2C">
            <w:pPr>
              <w:spacing w:after="0" w:line="240" w:lineRule="auto"/>
            </w:pPr>
          </w:p>
        </w:tc>
        <w:tc>
          <w:tcPr>
            <w:tcW w:w="2556" w:type="dxa"/>
          </w:tcPr>
          <w:p w14:paraId="2130453F">
            <w:pPr>
              <w:spacing w:after="0" w:line="240" w:lineRule="auto"/>
            </w:pPr>
          </w:p>
        </w:tc>
      </w:tr>
      <w:tr w14:paraId="57A5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3C0D0302">
            <w:pPr>
              <w:spacing w:after="0" w:line="240" w:lineRule="auto"/>
            </w:pPr>
            <w:r>
              <w:rPr>
                <w:sz w:val="17"/>
              </w:rPr>
              <w:t>Home</w:t>
            </w:r>
          </w:p>
        </w:tc>
        <w:tc>
          <w:tcPr>
            <w:tcW w:w="2556" w:type="dxa"/>
          </w:tcPr>
          <w:p w14:paraId="041429D8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2556" w:type="dxa"/>
          </w:tcPr>
          <w:p w14:paraId="0A51E565">
            <w:pPr>
              <w:spacing w:after="0" w:line="240" w:lineRule="auto"/>
            </w:pPr>
          </w:p>
        </w:tc>
        <w:tc>
          <w:tcPr>
            <w:tcW w:w="2556" w:type="dxa"/>
          </w:tcPr>
          <w:p w14:paraId="79D2ED49">
            <w:pPr>
              <w:spacing w:after="0" w:line="240" w:lineRule="auto"/>
            </w:pPr>
          </w:p>
        </w:tc>
      </w:tr>
      <w:tr w14:paraId="5160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0669B3E3">
            <w:pPr>
              <w:spacing w:after="0" w:line="240" w:lineRule="auto"/>
            </w:pPr>
            <w:r>
              <w:rPr>
                <w:sz w:val="17"/>
              </w:rPr>
              <w:t>Search / Filter / Sort</w:t>
            </w:r>
          </w:p>
        </w:tc>
        <w:tc>
          <w:tcPr>
            <w:tcW w:w="2556" w:type="dxa"/>
          </w:tcPr>
          <w:p w14:paraId="397F1A12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2556" w:type="dxa"/>
          </w:tcPr>
          <w:p w14:paraId="5883535E">
            <w:pPr>
              <w:spacing w:after="0" w:line="240" w:lineRule="auto"/>
            </w:pPr>
          </w:p>
        </w:tc>
        <w:tc>
          <w:tcPr>
            <w:tcW w:w="2556" w:type="dxa"/>
          </w:tcPr>
          <w:p w14:paraId="773EE02E">
            <w:pPr>
              <w:spacing w:after="0" w:line="240" w:lineRule="auto"/>
            </w:pPr>
          </w:p>
        </w:tc>
      </w:tr>
      <w:tr w14:paraId="3502C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1930FA33">
            <w:pPr>
              <w:spacing w:after="0" w:line="240" w:lineRule="auto"/>
            </w:pPr>
            <w:r>
              <w:rPr>
                <w:sz w:val="17"/>
              </w:rPr>
              <w:t>Profile</w:t>
            </w:r>
          </w:p>
        </w:tc>
        <w:tc>
          <w:tcPr>
            <w:tcW w:w="2556" w:type="dxa"/>
          </w:tcPr>
          <w:p w14:paraId="56984C1D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2556" w:type="dxa"/>
          </w:tcPr>
          <w:p w14:paraId="3714138C">
            <w:pPr>
              <w:spacing w:after="0" w:line="240" w:lineRule="auto"/>
            </w:pPr>
          </w:p>
        </w:tc>
        <w:tc>
          <w:tcPr>
            <w:tcW w:w="2556" w:type="dxa"/>
          </w:tcPr>
          <w:p w14:paraId="7998A0DA">
            <w:pPr>
              <w:spacing w:after="0" w:line="240" w:lineRule="auto"/>
            </w:pPr>
          </w:p>
        </w:tc>
      </w:tr>
      <w:tr w14:paraId="07C1A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14B63D71">
            <w:pPr>
              <w:spacing w:after="0" w:line="240" w:lineRule="auto"/>
            </w:pPr>
            <w:r>
              <w:rPr>
                <w:sz w:val="17"/>
              </w:rPr>
              <w:t>Admin Dashboard</w:t>
            </w:r>
          </w:p>
        </w:tc>
        <w:tc>
          <w:tcPr>
            <w:tcW w:w="2556" w:type="dxa"/>
          </w:tcPr>
          <w:p w14:paraId="2DC0FD5B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2556" w:type="dxa"/>
          </w:tcPr>
          <w:p w14:paraId="77F7758B">
            <w:pPr>
              <w:spacing w:after="0" w:line="240" w:lineRule="auto"/>
            </w:pPr>
          </w:p>
        </w:tc>
        <w:tc>
          <w:tcPr>
            <w:tcW w:w="2556" w:type="dxa"/>
          </w:tcPr>
          <w:p w14:paraId="57A8C034">
            <w:pPr>
              <w:spacing w:after="0" w:line="240" w:lineRule="auto"/>
            </w:pPr>
          </w:p>
        </w:tc>
      </w:tr>
      <w:tr w14:paraId="59771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32DC0CD2">
            <w:pPr>
              <w:spacing w:after="0" w:line="240" w:lineRule="auto"/>
            </w:pPr>
            <w:r>
              <w:rPr>
                <w:sz w:val="17"/>
              </w:rPr>
              <w:t>Admin Users</w:t>
            </w:r>
          </w:p>
        </w:tc>
        <w:tc>
          <w:tcPr>
            <w:tcW w:w="2556" w:type="dxa"/>
          </w:tcPr>
          <w:p w14:paraId="21A3D7EA">
            <w:pPr>
              <w:spacing w:after="0" w:line="240" w:lineRule="auto"/>
            </w:pPr>
          </w:p>
        </w:tc>
        <w:tc>
          <w:tcPr>
            <w:tcW w:w="2556" w:type="dxa"/>
          </w:tcPr>
          <w:p w14:paraId="138FE1EF">
            <w:pPr>
              <w:spacing w:after="0" w:line="240" w:lineRule="auto"/>
            </w:pPr>
            <w:r>
              <w:t>✓</w:t>
            </w:r>
          </w:p>
        </w:tc>
        <w:tc>
          <w:tcPr>
            <w:tcW w:w="2556" w:type="dxa"/>
          </w:tcPr>
          <w:p w14:paraId="189DC9FB">
            <w:pPr>
              <w:spacing w:after="0" w:line="240" w:lineRule="auto"/>
            </w:pPr>
          </w:p>
        </w:tc>
      </w:tr>
      <w:tr w14:paraId="37C28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2C1A815D">
            <w:pPr>
              <w:spacing w:after="0" w:line="240" w:lineRule="auto"/>
            </w:pPr>
            <w:r>
              <w:rPr>
                <w:sz w:val="17"/>
              </w:rPr>
              <w:t>Trip Detail</w:t>
            </w:r>
          </w:p>
        </w:tc>
        <w:tc>
          <w:tcPr>
            <w:tcW w:w="2556" w:type="dxa"/>
          </w:tcPr>
          <w:p w14:paraId="4C07BD15">
            <w:pPr>
              <w:spacing w:after="0" w:line="240" w:lineRule="auto"/>
            </w:pPr>
          </w:p>
        </w:tc>
        <w:tc>
          <w:tcPr>
            <w:tcW w:w="2556" w:type="dxa"/>
          </w:tcPr>
          <w:p w14:paraId="4107BDA8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2556" w:type="dxa"/>
          </w:tcPr>
          <w:p w14:paraId="41323793">
            <w:pPr>
              <w:spacing w:after="0" w:line="240" w:lineRule="auto"/>
            </w:pPr>
          </w:p>
        </w:tc>
      </w:tr>
      <w:tr w14:paraId="28FD8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6937D16B">
            <w:pPr>
              <w:spacing w:after="0" w:line="240" w:lineRule="auto"/>
            </w:pPr>
            <w:r>
              <w:rPr>
                <w:sz w:val="17"/>
              </w:rPr>
              <w:t>Seat Map / Select Seat</w:t>
            </w:r>
          </w:p>
        </w:tc>
        <w:tc>
          <w:tcPr>
            <w:tcW w:w="2556" w:type="dxa"/>
          </w:tcPr>
          <w:p w14:paraId="50059A8E">
            <w:pPr>
              <w:spacing w:after="0" w:line="240" w:lineRule="auto"/>
            </w:pPr>
          </w:p>
        </w:tc>
        <w:tc>
          <w:tcPr>
            <w:tcW w:w="2556" w:type="dxa"/>
          </w:tcPr>
          <w:p w14:paraId="34AC6E96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2556" w:type="dxa"/>
          </w:tcPr>
          <w:p w14:paraId="14E65461">
            <w:pPr>
              <w:spacing w:after="0" w:line="240" w:lineRule="auto"/>
            </w:pPr>
          </w:p>
        </w:tc>
      </w:tr>
      <w:tr w14:paraId="4A50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4C918B23">
            <w:pPr>
              <w:spacing w:after="0" w:line="240" w:lineRule="auto"/>
            </w:pPr>
            <w:r>
              <w:rPr>
                <w:sz w:val="17"/>
              </w:rPr>
              <w:t>Admin Buses</w:t>
            </w:r>
          </w:p>
        </w:tc>
        <w:tc>
          <w:tcPr>
            <w:tcW w:w="2556" w:type="dxa"/>
          </w:tcPr>
          <w:p w14:paraId="3A9AFD6E">
            <w:pPr>
              <w:spacing w:after="0" w:line="240" w:lineRule="auto"/>
            </w:pPr>
          </w:p>
        </w:tc>
        <w:tc>
          <w:tcPr>
            <w:tcW w:w="2556" w:type="dxa"/>
          </w:tcPr>
          <w:p w14:paraId="178B5F5B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2556" w:type="dxa"/>
          </w:tcPr>
          <w:p w14:paraId="79F17829">
            <w:pPr>
              <w:spacing w:after="0" w:line="240" w:lineRule="auto"/>
            </w:pPr>
          </w:p>
        </w:tc>
      </w:tr>
      <w:tr w14:paraId="647F3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470BBF38">
            <w:pPr>
              <w:spacing w:after="0" w:line="240" w:lineRule="auto"/>
            </w:pPr>
            <w:r>
              <w:rPr>
                <w:sz w:val="17"/>
              </w:rPr>
              <w:t>Admin Routes</w:t>
            </w:r>
          </w:p>
        </w:tc>
        <w:tc>
          <w:tcPr>
            <w:tcW w:w="2556" w:type="dxa"/>
          </w:tcPr>
          <w:p w14:paraId="5BA283A8">
            <w:pPr>
              <w:spacing w:after="0" w:line="240" w:lineRule="auto"/>
            </w:pPr>
          </w:p>
        </w:tc>
        <w:tc>
          <w:tcPr>
            <w:tcW w:w="2556" w:type="dxa"/>
          </w:tcPr>
          <w:p w14:paraId="09E6DDA6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  <w:tc>
          <w:tcPr>
            <w:tcW w:w="2556" w:type="dxa"/>
          </w:tcPr>
          <w:p w14:paraId="4D2BEC68">
            <w:pPr>
              <w:spacing w:after="0" w:line="240" w:lineRule="auto"/>
            </w:pPr>
          </w:p>
        </w:tc>
      </w:tr>
      <w:tr w14:paraId="0405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7E71AD9B">
            <w:pPr>
              <w:spacing w:after="0" w:line="240" w:lineRule="auto"/>
            </w:pPr>
            <w:r>
              <w:rPr>
                <w:sz w:val="17"/>
              </w:rPr>
              <w:t>Booking</w:t>
            </w:r>
          </w:p>
        </w:tc>
        <w:tc>
          <w:tcPr>
            <w:tcW w:w="2556" w:type="dxa"/>
          </w:tcPr>
          <w:p w14:paraId="49927063">
            <w:pPr>
              <w:spacing w:after="0" w:line="240" w:lineRule="auto"/>
            </w:pPr>
          </w:p>
        </w:tc>
        <w:tc>
          <w:tcPr>
            <w:tcW w:w="2556" w:type="dxa"/>
          </w:tcPr>
          <w:p w14:paraId="2B05D347">
            <w:pPr>
              <w:spacing w:after="0" w:line="240" w:lineRule="auto"/>
            </w:pPr>
          </w:p>
        </w:tc>
        <w:tc>
          <w:tcPr>
            <w:tcW w:w="2556" w:type="dxa"/>
          </w:tcPr>
          <w:p w14:paraId="54674A08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  <w:tr w14:paraId="79C60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3EDE94A3">
            <w:pPr>
              <w:spacing w:after="0" w:line="240" w:lineRule="auto"/>
            </w:pPr>
            <w:r>
              <w:rPr>
                <w:sz w:val="17"/>
              </w:rPr>
              <w:t>My Bookings</w:t>
            </w:r>
          </w:p>
        </w:tc>
        <w:tc>
          <w:tcPr>
            <w:tcW w:w="2556" w:type="dxa"/>
          </w:tcPr>
          <w:p w14:paraId="14E69524">
            <w:pPr>
              <w:spacing w:after="0" w:line="240" w:lineRule="auto"/>
            </w:pPr>
          </w:p>
        </w:tc>
        <w:tc>
          <w:tcPr>
            <w:tcW w:w="2556" w:type="dxa"/>
          </w:tcPr>
          <w:p w14:paraId="5FFC0528">
            <w:pPr>
              <w:spacing w:after="0" w:line="240" w:lineRule="auto"/>
            </w:pPr>
          </w:p>
        </w:tc>
        <w:tc>
          <w:tcPr>
            <w:tcW w:w="2556" w:type="dxa"/>
          </w:tcPr>
          <w:p w14:paraId="7CD8A761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  <w:tr w14:paraId="6818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252D0713">
            <w:pPr>
              <w:spacing w:after="0" w:line="240" w:lineRule="auto"/>
            </w:pPr>
            <w:r>
              <w:rPr>
                <w:sz w:val="17"/>
              </w:rPr>
              <w:t>Booking Detail / Cancel</w:t>
            </w:r>
          </w:p>
        </w:tc>
        <w:tc>
          <w:tcPr>
            <w:tcW w:w="2556" w:type="dxa"/>
          </w:tcPr>
          <w:p w14:paraId="10F820F5">
            <w:pPr>
              <w:spacing w:after="0" w:line="240" w:lineRule="auto"/>
            </w:pPr>
          </w:p>
        </w:tc>
        <w:tc>
          <w:tcPr>
            <w:tcW w:w="2556" w:type="dxa"/>
          </w:tcPr>
          <w:p w14:paraId="2034524B">
            <w:pPr>
              <w:spacing w:after="0" w:line="240" w:lineRule="auto"/>
            </w:pPr>
          </w:p>
        </w:tc>
        <w:tc>
          <w:tcPr>
            <w:tcW w:w="2556" w:type="dxa"/>
          </w:tcPr>
          <w:p w14:paraId="37D14ADA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  <w:tr w14:paraId="18326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5D534009">
            <w:pPr>
              <w:spacing w:after="0" w:line="240" w:lineRule="auto"/>
            </w:pPr>
            <w:r>
              <w:rPr>
                <w:sz w:val="17"/>
              </w:rPr>
              <w:t>Admin Trips</w:t>
            </w:r>
          </w:p>
        </w:tc>
        <w:tc>
          <w:tcPr>
            <w:tcW w:w="2556" w:type="dxa"/>
          </w:tcPr>
          <w:p w14:paraId="7D1E983B">
            <w:pPr>
              <w:spacing w:after="0" w:line="240" w:lineRule="auto"/>
            </w:pPr>
          </w:p>
        </w:tc>
        <w:tc>
          <w:tcPr>
            <w:tcW w:w="2556" w:type="dxa"/>
          </w:tcPr>
          <w:p w14:paraId="49F9ADF4">
            <w:pPr>
              <w:spacing w:after="0" w:line="240" w:lineRule="auto"/>
            </w:pPr>
          </w:p>
        </w:tc>
        <w:tc>
          <w:tcPr>
            <w:tcW w:w="2556" w:type="dxa"/>
          </w:tcPr>
          <w:p w14:paraId="400518E3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  <w:tr w14:paraId="60E0F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</w:tcPr>
          <w:p w14:paraId="74AE1760">
            <w:pPr>
              <w:spacing w:after="0" w:line="240" w:lineRule="auto"/>
            </w:pPr>
            <w:r>
              <w:rPr>
                <w:sz w:val="17"/>
              </w:rPr>
              <w:t>Admin Bookings</w:t>
            </w:r>
          </w:p>
        </w:tc>
        <w:tc>
          <w:tcPr>
            <w:tcW w:w="2556" w:type="dxa"/>
          </w:tcPr>
          <w:p w14:paraId="3F076DDF">
            <w:pPr>
              <w:spacing w:after="0" w:line="240" w:lineRule="auto"/>
            </w:pPr>
          </w:p>
        </w:tc>
        <w:tc>
          <w:tcPr>
            <w:tcW w:w="2556" w:type="dxa"/>
          </w:tcPr>
          <w:p w14:paraId="0C5F1D2D">
            <w:pPr>
              <w:spacing w:after="0" w:line="240" w:lineRule="auto"/>
            </w:pPr>
          </w:p>
        </w:tc>
        <w:tc>
          <w:tcPr>
            <w:tcW w:w="2556" w:type="dxa"/>
          </w:tcPr>
          <w:p w14:paraId="63CBE9F2">
            <w:pPr>
              <w:spacing w:after="0" w:line="240" w:lineRule="auto"/>
            </w:pPr>
            <w:r>
              <w:rPr>
                <w:sz w:val="17"/>
              </w:rPr>
              <w:t>✓</w:t>
            </w:r>
          </w:p>
        </w:tc>
      </w:tr>
    </w:tbl>
    <w:p w14:paraId="3BB01400">
      <w:pPr>
        <w:spacing w:after="0" w:line="240" w:lineRule="auto"/>
      </w:pPr>
      <w:r>
        <w:t>Phân chia này tránh việc FE3 phải gánh toàn bộ Admin và vẫn bảo đảm cả 3 FE có nội dung để trình bày React + TanStack Query.</w:t>
      </w:r>
    </w:p>
    <w:p w14:paraId="0BC69D11">
      <w:pPr>
        <w:pStyle w:val="2"/>
        <w:spacing w:after="0" w:line="240" w:lineRule="auto"/>
      </w:pPr>
      <w:r>
        <w:t>4. Phân chia Backend – 2 người</w:t>
      </w:r>
    </w:p>
    <w:p w14:paraId="17B425DB">
      <w:pPr>
        <w:pStyle w:val="3"/>
        <w:spacing w:after="0" w:line="240" w:lineRule="auto"/>
      </w:pPr>
      <w:r>
        <w:t>BE1 – Authentication + Bus/Route/Trip</w:t>
      </w:r>
    </w:p>
    <w:p w14:paraId="421C7DF2">
      <w:pPr>
        <w:pStyle w:val="23"/>
        <w:spacing w:after="0" w:line="240" w:lineRule="auto"/>
      </w:pPr>
      <w:r>
        <w:t>Spring Boot foundation, MySQL, JPA.</w:t>
      </w:r>
    </w:p>
    <w:p w14:paraId="5DC4A84F">
      <w:pPr>
        <w:pStyle w:val="23"/>
        <w:spacing w:after="0" w:line="240" w:lineRule="auto"/>
      </w:pPr>
      <w:r>
        <w:t>User/Auth, Register/Login/Me.</w:t>
      </w:r>
    </w:p>
    <w:p w14:paraId="29AA6FD6">
      <w:pPr>
        <w:pStyle w:val="23"/>
        <w:spacing w:after="0" w:line="240" w:lineRule="auto"/>
      </w:pPr>
      <w:r>
        <w:t>JWT + role authorization.</w:t>
      </w:r>
    </w:p>
    <w:p w14:paraId="3732E5E0">
      <w:pPr>
        <w:pStyle w:val="23"/>
        <w:spacing w:after="0" w:line="240" w:lineRule="auto"/>
      </w:pPr>
      <w:r>
        <w:t>Bus CRUD.</w:t>
      </w:r>
    </w:p>
    <w:p w14:paraId="5E94091C">
      <w:pPr>
        <w:pStyle w:val="23"/>
        <w:spacing w:after="0" w:line="240" w:lineRule="auto"/>
      </w:pPr>
      <w:r>
        <w:t>Route CRUD.</w:t>
      </w:r>
    </w:p>
    <w:p w14:paraId="1E9FA683">
      <w:pPr>
        <w:pStyle w:val="23"/>
        <w:spacing w:after="0" w:line="240" w:lineRule="auto"/>
      </w:pPr>
      <w:r>
        <w:t>Trip CRUD + search/filter.</w:t>
      </w:r>
    </w:p>
    <w:p w14:paraId="0D92E3B8">
      <w:pPr>
        <w:pStyle w:val="23"/>
        <w:spacing w:after="0" w:line="240" w:lineRule="auto"/>
      </w:pPr>
      <w:r>
        <w:t>Validation + exception handling.</w:t>
      </w:r>
    </w:p>
    <w:p w14:paraId="503AC3A1">
      <w:pPr>
        <w:pStyle w:val="3"/>
        <w:spacing w:after="0" w:line="240" w:lineRule="auto"/>
      </w:pPr>
      <w:r>
        <w:t>BE2 – Seat + Booking + Ticket</w:t>
      </w:r>
    </w:p>
    <w:p w14:paraId="5C105309">
      <w:pPr>
        <w:pStyle w:val="23"/>
        <w:spacing w:after="0" w:line="240" w:lineRule="auto"/>
      </w:pPr>
      <w:r>
        <w:t>Seat API và seat availability theo Trip.</w:t>
      </w:r>
    </w:p>
    <w:p w14:paraId="6DB0236E">
      <w:pPr>
        <w:pStyle w:val="23"/>
        <w:spacing w:after="0" w:line="240" w:lineRule="auto"/>
      </w:pPr>
      <w:r>
        <w:t>Booking API.</w:t>
      </w:r>
    </w:p>
    <w:p w14:paraId="1DAFA82F">
      <w:pPr>
        <w:pStyle w:val="23"/>
        <w:spacing w:after="0" w:line="240" w:lineRule="auto"/>
      </w:pPr>
      <w:r>
        <w:t>Ticket API.</w:t>
      </w:r>
    </w:p>
    <w:p w14:paraId="0F7A0130">
      <w:pPr>
        <w:pStyle w:val="23"/>
        <w:spacing w:after="0" w:line="240" w:lineRule="auto"/>
      </w:pPr>
      <w:r>
        <w:t>My bookings, booking detail, cancel booking.</w:t>
      </w:r>
    </w:p>
    <w:p w14:paraId="361BABE2">
      <w:pPr>
        <w:pStyle w:val="23"/>
        <w:spacing w:after="0" w:line="240" w:lineRule="auto"/>
      </w:pPr>
      <w:r>
        <w:t>Prevent duplicate-seat booking.</w:t>
      </w:r>
    </w:p>
    <w:p w14:paraId="7216BD00">
      <w:pPr>
        <w:pStyle w:val="23"/>
        <w:spacing w:after="0" w:line="240" w:lineRule="auto"/>
      </w:pPr>
      <w:r>
        <w:t>Transaction handling cho booking.</w:t>
      </w:r>
    </w:p>
    <w:p w14:paraId="27C7A096">
      <w:pPr>
        <w:pStyle w:val="2"/>
        <w:spacing w:after="0" w:line="240" w:lineRule="auto"/>
      </w:pPr>
      <w:r>
        <w:t>5. Mục tiêu chung theo tuần</w:t>
      </w:r>
    </w:p>
    <w:p w14:paraId="1181C55F">
      <w:pPr>
        <w:spacing w:after="0" w:line="240" w:lineRule="auto"/>
      </w:pPr>
      <w:r>
        <w:rPr>
          <w:b/>
        </w:rPr>
        <w:t xml:space="preserve">Tuần 1: </w:t>
      </w:r>
      <w:r>
        <w:t>Chốt thiết kế và setup: MVP, use case, ERD, API contract, Git workflow, React/Vite/TanStack Query, Spring Boot, MySQL, mock UI.</w:t>
      </w:r>
    </w:p>
    <w:p w14:paraId="254C6DC3">
      <w:pPr>
        <w:spacing w:after="0" w:line="240" w:lineRule="auto"/>
      </w:pPr>
      <w:r>
        <w:rPr>
          <w:b/>
        </w:rPr>
        <w:t xml:space="preserve">Tuần 2: </w:t>
      </w:r>
      <w:r>
        <w:t>Hoàn thành customer happy path bằng API thật: Register → Login → Search → Trip → Seat → Booking → My Bookings.</w:t>
      </w:r>
    </w:p>
    <w:p w14:paraId="073965E4">
      <w:pPr>
        <w:spacing w:after="0" w:line="240" w:lineRule="auto"/>
      </w:pPr>
      <w:r>
        <w:rPr>
          <w:b/>
        </w:rPr>
        <w:t xml:space="preserve">Tuần 3: </w:t>
      </w:r>
      <w:r>
        <w:t>Hoàn thành Admin, security và chuẩn hóa việc dùng TanStack Query; cuối tuần feature freeze.</w:t>
      </w:r>
    </w:p>
    <w:p w14:paraId="1FAFEE4B">
      <w:pPr>
        <w:spacing w:after="0" w:line="240" w:lineRule="auto"/>
      </w:pPr>
      <w:r>
        <w:rPr>
          <w:b/>
        </w:rPr>
        <w:t xml:space="preserve">Tuần 4: </w:t>
      </w:r>
      <w:r>
        <w:t>Integration, regression/edge-case test, responsive, README/báo cáo/slide, rehearsal và release.</w:t>
      </w:r>
    </w:p>
    <w:p w14:paraId="43C19C2B">
      <w:pPr>
        <w:pStyle w:val="2"/>
        <w:spacing w:after="0" w:line="240" w:lineRule="auto"/>
      </w:pPr>
      <w:r>
        <w:t>6. Tiến độ chi tiết từng tuần</w:t>
      </w:r>
    </w:p>
    <w:p w14:paraId="7CB15589">
      <w:pPr>
        <w:pStyle w:val="3"/>
        <w:spacing w:after="0" w:line="240" w:lineRule="auto"/>
      </w:pPr>
      <w:r>
        <w:t>TUẦN 1 – Phân tích, thiết kế và nền móng</w:t>
      </w:r>
    </w:p>
    <w:p w14:paraId="67E4600D">
      <w:pPr>
        <w:spacing w:after="0" w:line="240" w:lineRule="auto"/>
      </w:pPr>
      <w:r>
        <w:t>Mục tiêu cuối tuần: frontend chạy độc lập bằng mock data; backend kết nối MySQL; ERD và API contract được chốt; 3 FE không phải chờ backend để bắt đầu UI.</w:t>
      </w:r>
    </w:p>
    <w:p w14:paraId="60632BC2">
      <w:pPr>
        <w:pStyle w:val="4"/>
        <w:spacing w:after="0" w:line="240" w:lineRule="auto"/>
      </w:pPr>
      <w:r>
        <w:t>Ngày 1 – Kick-off và khởi tạo</w:t>
      </w:r>
    </w:p>
    <w:p w14:paraId="31D0357B">
      <w:pPr>
        <w:pStyle w:val="23"/>
        <w:spacing w:after="0" w:line="240" w:lineRule="auto"/>
      </w:pPr>
      <w:r>
        <w:t>Cả nhóm: chốt phạm vi MVP, role CUSTOMER/ADMIN, flow đặt vé và các chức năng không làm.</w:t>
      </w:r>
    </w:p>
    <w:p w14:paraId="37EAD716">
      <w:pPr>
        <w:pStyle w:val="23"/>
        <w:spacing w:after="0" w:line="240" w:lineRule="auto"/>
      </w:pPr>
      <w:r>
        <w:t>FE1: tạo Vite + React, JavaScript, ESLint; cài React Router, TanStack Query, Axios.</w:t>
      </w:r>
    </w:p>
    <w:p w14:paraId="4FA9A878">
      <w:pPr>
        <w:pStyle w:val="23"/>
        <w:spacing w:after="0" w:line="240" w:lineRule="auto"/>
      </w:pPr>
      <w:r>
        <w:t>FE2: dựng mock Trip Detail và Seat Map.</w:t>
      </w:r>
    </w:p>
    <w:p w14:paraId="7348983E">
      <w:pPr>
        <w:pStyle w:val="23"/>
        <w:spacing w:after="0" w:line="240" w:lineRule="auto"/>
      </w:pPr>
      <w:r>
        <w:t>FE3: dựng mock Booking và My Bookings.</w:t>
      </w:r>
    </w:p>
    <w:p w14:paraId="77BF65F9">
      <w:pPr>
        <w:pStyle w:val="23"/>
        <w:spacing w:after="0" w:line="240" w:lineRule="auto"/>
      </w:pPr>
      <w:r>
        <w:t>BE1/BE2: tạo Spring Boot, MySQL connection và package structure.</w:t>
      </w:r>
    </w:p>
    <w:p w14:paraId="7A473C64">
      <w:pPr>
        <w:pStyle w:val="4"/>
        <w:spacing w:after="0" w:line="240" w:lineRule="auto"/>
      </w:pPr>
      <w:r>
        <w:t>Ngày 2 – ERD, API contract và kiến trúc</w:t>
      </w:r>
    </w:p>
    <w:p w14:paraId="0F27FC1A">
      <w:pPr>
        <w:pStyle w:val="23"/>
        <w:spacing w:after="0" w:line="240" w:lineRule="auto"/>
      </w:pPr>
      <w:r>
        <w:t>Cả nhóm: thiết kế ERD gồm users, buses, routes, trips, seats, bookings, tickets.</w:t>
      </w:r>
    </w:p>
    <w:p w14:paraId="559D0FDF">
      <w:pPr>
        <w:pStyle w:val="23"/>
        <w:spacing w:after="0" w:line="240" w:lineRule="auto"/>
      </w:pPr>
      <w:r>
        <w:t>Cả nhóm: chốt URL, HTTP method, request, response, status code, role cho API chính.</w:t>
      </w:r>
    </w:p>
    <w:p w14:paraId="7062DB33">
      <w:pPr>
        <w:pStyle w:val="23"/>
        <w:spacing w:after="0" w:line="240" w:lineRule="auto"/>
      </w:pPr>
      <w:r>
        <w:t>FE1: QueryClientProvider, Router, layout, auth structure.</w:t>
      </w:r>
    </w:p>
    <w:p w14:paraId="28D052C8">
      <w:pPr>
        <w:pStyle w:val="23"/>
        <w:spacing w:after="0" w:line="240" w:lineRule="auto"/>
      </w:pPr>
      <w:r>
        <w:t>FE2: component structure cho Trip/Seat.</w:t>
      </w:r>
    </w:p>
    <w:p w14:paraId="0BF96941">
      <w:pPr>
        <w:pStyle w:val="23"/>
        <w:spacing w:after="0" w:line="240" w:lineRule="auto"/>
      </w:pPr>
      <w:r>
        <w:t>FE3: query/mutation structure cho Booking.</w:t>
      </w:r>
    </w:p>
    <w:p w14:paraId="326D998A">
      <w:pPr>
        <w:pStyle w:val="23"/>
        <w:spacing w:after="0" w:line="240" w:lineRule="auto"/>
      </w:pPr>
      <w:r>
        <w:t>BE1: User/Auth/Bus/Route/Trip skeleton.</w:t>
      </w:r>
    </w:p>
    <w:p w14:paraId="5493D98A">
      <w:pPr>
        <w:pStyle w:val="23"/>
        <w:spacing w:after="0" w:line="240" w:lineRule="auto"/>
      </w:pPr>
      <w:r>
        <w:t>BE2: Seat/Booking/Ticket skeleton.</w:t>
      </w:r>
    </w:p>
    <w:p w14:paraId="144A867D">
      <w:pPr>
        <w:pStyle w:val="4"/>
        <w:spacing w:after="0" w:line="240" w:lineRule="auto"/>
      </w:pPr>
      <w:r>
        <w:t>Ngày 3 – Database và service/query foundation</w:t>
      </w:r>
    </w:p>
    <w:p w14:paraId="3CE6C5B4">
      <w:pPr>
        <w:pStyle w:val="23"/>
        <w:spacing w:after="0" w:line="240" w:lineRule="auto"/>
      </w:pPr>
      <w:r>
        <w:t>BE1: database connection + authentication skeleton.</w:t>
      </w:r>
    </w:p>
    <w:p w14:paraId="38AD7857">
      <w:pPr>
        <w:pStyle w:val="23"/>
        <w:spacing w:after="0" w:line="240" w:lineRule="auto"/>
      </w:pPr>
      <w:r>
        <w:t>BE2: booking/seat database design + seed data structure.</w:t>
      </w:r>
    </w:p>
    <w:p w14:paraId="0B30181D">
      <w:pPr>
        <w:pStyle w:val="23"/>
        <w:spacing w:after="0" w:line="240" w:lineRule="auto"/>
      </w:pPr>
      <w:r>
        <w:t>FE1/FE2/FE3: tạo service và query files theo API contract.</w:t>
      </w:r>
    </w:p>
    <w:p w14:paraId="33964A4B">
      <w:pPr>
        <w:pStyle w:val="23"/>
        <w:spacing w:after="0" w:line="240" w:lineRule="auto"/>
      </w:pPr>
      <w:r>
        <w:t>Cả nhóm: thống nhất queryKey convention.</w:t>
      </w:r>
    </w:p>
    <w:p w14:paraId="292290B7">
      <w:pPr>
        <w:pStyle w:val="4"/>
        <w:spacing w:after="0" w:line="240" w:lineRule="auto"/>
      </w:pPr>
      <w:r>
        <w:t>Ngày 4 – Mock frontend và API skeleton</w:t>
      </w:r>
    </w:p>
    <w:p w14:paraId="0ED383FA">
      <w:pPr>
        <w:pStyle w:val="23"/>
        <w:spacing w:after="0" w:line="240" w:lineRule="auto"/>
      </w:pPr>
      <w:r>
        <w:t>FE1: Login/Register/Home/Search mock + useQuery mock.</w:t>
      </w:r>
    </w:p>
    <w:p w14:paraId="5C0F597B">
      <w:pPr>
        <w:pStyle w:val="23"/>
        <w:spacing w:after="0" w:line="240" w:lineRule="auto"/>
      </w:pPr>
      <w:r>
        <w:t>FE2: Trip Detail/Seat Map mock + selected seat state.</w:t>
      </w:r>
    </w:p>
    <w:p w14:paraId="0F4443EF">
      <w:pPr>
        <w:pStyle w:val="23"/>
        <w:spacing w:after="0" w:line="240" w:lineRule="auto"/>
      </w:pPr>
      <w:r>
        <w:t>FE3: Booking/My Bookings/Admin mock + mutation flow mock.</w:t>
      </w:r>
    </w:p>
    <w:p w14:paraId="2DBF8A28">
      <w:pPr>
        <w:pStyle w:val="23"/>
        <w:spacing w:after="0" w:line="240" w:lineRule="auto"/>
      </w:pPr>
      <w:r>
        <w:t>BE1: Bus/Route/Trip API skeleton.</w:t>
      </w:r>
    </w:p>
    <w:p w14:paraId="29D5D983">
      <w:pPr>
        <w:pStyle w:val="23"/>
        <w:spacing w:after="0" w:line="240" w:lineRule="auto"/>
      </w:pPr>
      <w:r>
        <w:t>BE2: Seat/Booking API skeleton.</w:t>
      </w:r>
    </w:p>
    <w:p w14:paraId="0511966D">
      <w:pPr>
        <w:pStyle w:val="4"/>
        <w:spacing w:after="0" w:line="240" w:lineRule="auto"/>
      </w:pPr>
      <w:r>
        <w:t>Ngày 5 – Review và tích hợp nền móng</w:t>
      </w:r>
    </w:p>
    <w:p w14:paraId="511A0468">
      <w:pPr>
        <w:pStyle w:val="23"/>
        <w:spacing w:after="0" w:line="240" w:lineRule="auto"/>
      </w:pPr>
      <w:r>
        <w:t>Cả nhóm: clone/review repository, kiểm tra branch/Pull Request.</w:t>
      </w:r>
    </w:p>
    <w:p w14:paraId="23EA5BD5">
      <w:pPr>
        <w:pStyle w:val="23"/>
        <w:spacing w:after="0" w:line="240" w:lineRule="auto"/>
      </w:pPr>
      <w:r>
        <w:t>BE: chạy Postman với API skeleton.</w:t>
      </w:r>
    </w:p>
    <w:p w14:paraId="3C10AFBF">
      <w:pPr>
        <w:pStyle w:val="23"/>
        <w:spacing w:after="0" w:line="240" w:lineRule="auto"/>
      </w:pPr>
      <w:r>
        <w:t>FE: chạy toàn bộ app không cần backend thật.</w:t>
      </w:r>
    </w:p>
    <w:p w14:paraId="051D4E05">
      <w:pPr>
        <w:pStyle w:val="23"/>
        <w:spacing w:after="0" w:line="240" w:lineRule="auto"/>
      </w:pPr>
      <w:r>
        <w:t>Chốt lại task tuần 2 dựa trên phần còn thiếu.</w:t>
      </w:r>
    </w:p>
    <w:p w14:paraId="719D2F3A">
      <w:pPr>
        <w:pStyle w:val="4"/>
        <w:spacing w:after="0" w:line="240" w:lineRule="auto"/>
      </w:pPr>
      <w:r>
        <w:t>M1 – Definition of Done tuần 1</w:t>
      </w:r>
    </w:p>
    <w:p w14:paraId="40221E40">
      <w:pPr>
        <w:pStyle w:val="23"/>
        <w:spacing w:after="0" w:line="240" w:lineRule="auto"/>
      </w:pPr>
      <w:r>
        <w:t>React + Vite + ESLint chạy.</w:t>
      </w:r>
    </w:p>
    <w:p w14:paraId="613EDB8C">
      <w:pPr>
        <w:pStyle w:val="23"/>
        <w:spacing w:after="0" w:line="240" w:lineRule="auto"/>
      </w:pPr>
      <w:r>
        <w:t>TanStack Query hoạt động.</w:t>
      </w:r>
    </w:p>
    <w:p w14:paraId="50B4F835">
      <w:pPr>
        <w:pStyle w:val="23"/>
        <w:spacing w:after="0" w:line="240" w:lineRule="auto"/>
      </w:pPr>
      <w:r>
        <w:t>Backend + MySQL chạy.</w:t>
      </w:r>
    </w:p>
    <w:p w14:paraId="1965ECAA">
      <w:pPr>
        <w:pStyle w:val="23"/>
        <w:spacing w:after="0" w:line="240" w:lineRule="auto"/>
      </w:pPr>
      <w:r>
        <w:t>ERD và API contract đã chốt.</w:t>
      </w:r>
    </w:p>
    <w:p w14:paraId="468B8971">
      <w:pPr>
        <w:pStyle w:val="23"/>
        <w:spacing w:after="0" w:line="240" w:lineRule="auto"/>
      </w:pPr>
      <w:r>
        <w:t>Mock UI của cả 3 FE hoàn thành.</w:t>
      </w:r>
    </w:p>
    <w:p w14:paraId="76FF0F5C">
      <w:pPr>
        <w:pStyle w:val="23"/>
        <w:spacing w:after="0" w:line="240" w:lineRule="auto"/>
      </w:pPr>
      <w:r>
        <w:t>Repository có Git workflow rõ ràng.</w:t>
      </w:r>
    </w:p>
    <w:p w14:paraId="07A084B5">
      <w:pPr>
        <w:pStyle w:val="3"/>
        <w:spacing w:after="0" w:line="240" w:lineRule="auto"/>
      </w:pPr>
      <w:r>
        <w:t>TUẦN 2 – Customer core flow</w:t>
      </w:r>
    </w:p>
    <w:p w14:paraId="0EAA44E4">
      <w:pPr>
        <w:spacing w:after="0" w:line="240" w:lineRule="auto"/>
      </w:pPr>
      <w:r>
        <w:t>Mục tiêu cuối tuần: customer có thể hoàn thành một booking thật từ đầu đến cuối bằng API Spring Boot.</w:t>
      </w:r>
    </w:p>
    <w:p w14:paraId="7DE2CFBE">
      <w:pPr>
        <w:pStyle w:val="4"/>
        <w:spacing w:after="0" w:line="240" w:lineRule="auto"/>
      </w:pPr>
      <w:r>
        <w:t>FE1</w:t>
      </w:r>
    </w:p>
    <w:p w14:paraId="613E7156">
      <w:pPr>
        <w:pStyle w:val="23"/>
        <w:spacing w:after="0" w:line="240" w:lineRule="auto"/>
      </w:pPr>
      <w:r>
        <w:t>Login/Register/Logout</w:t>
      </w:r>
    </w:p>
    <w:p w14:paraId="0BDBEBAC">
      <w:pPr>
        <w:pStyle w:val="23"/>
        <w:spacing w:after="0" w:line="240" w:lineRule="auto"/>
      </w:pPr>
      <w:r>
        <w:t>ProtectedRoute/AdminRoute</w:t>
      </w:r>
    </w:p>
    <w:p w14:paraId="131890D8">
      <w:pPr>
        <w:pStyle w:val="23"/>
        <w:spacing w:after="0" w:line="240" w:lineRule="auto"/>
      </w:pPr>
      <w:r>
        <w:t>Home/Search API</w:t>
      </w:r>
    </w:p>
    <w:p w14:paraId="7225859F">
      <w:pPr>
        <w:pStyle w:val="23"/>
        <w:spacing w:after="0" w:line="240" w:lineRule="auto"/>
      </w:pPr>
      <w:r>
        <w:t>Filter/Sort</w:t>
      </w:r>
    </w:p>
    <w:p w14:paraId="580F5076">
      <w:pPr>
        <w:pStyle w:val="23"/>
        <w:spacing w:after="0" w:line="240" w:lineRule="auto"/>
      </w:pPr>
      <w:r>
        <w:t>Profile cơ bản</w:t>
      </w:r>
    </w:p>
    <w:p w14:paraId="09A35CE5">
      <w:pPr>
        <w:pStyle w:val="23"/>
        <w:spacing w:after="0" w:line="240" w:lineRule="auto"/>
      </w:pPr>
      <w:r>
        <w:t>useQuery cho trips/search</w:t>
      </w:r>
    </w:p>
    <w:p w14:paraId="67A5F9C6">
      <w:pPr>
        <w:pStyle w:val="4"/>
        <w:spacing w:after="0" w:line="240" w:lineRule="auto"/>
      </w:pPr>
      <w:r>
        <w:t>FE2</w:t>
      </w:r>
    </w:p>
    <w:p w14:paraId="4F194C01">
      <w:pPr>
        <w:pStyle w:val="23"/>
        <w:spacing w:after="0" w:line="240" w:lineRule="auto"/>
      </w:pPr>
      <w:r>
        <w:t>Trip Detail API</w:t>
      </w:r>
    </w:p>
    <w:p w14:paraId="3BFFC804">
      <w:pPr>
        <w:pStyle w:val="23"/>
        <w:spacing w:after="0" w:line="240" w:lineRule="auto"/>
      </w:pPr>
      <w:r>
        <w:t>Seat Map API</w:t>
      </w:r>
    </w:p>
    <w:p w14:paraId="0EDEC0E0">
      <w:pPr>
        <w:pStyle w:val="23"/>
        <w:spacing w:after="0" w:line="240" w:lineRule="auto"/>
      </w:pPr>
      <w:r>
        <w:t>Available/Booked/Selected state</w:t>
      </w:r>
    </w:p>
    <w:p w14:paraId="67A0BC47">
      <w:pPr>
        <w:pStyle w:val="23"/>
        <w:spacing w:after="0" w:line="240" w:lineRule="auto"/>
      </w:pPr>
      <w:r>
        <w:t>Loading/Error/Empty state</w:t>
      </w:r>
    </w:p>
    <w:p w14:paraId="77AEB574">
      <w:pPr>
        <w:pStyle w:val="23"/>
        <w:spacing w:after="0" w:line="240" w:lineRule="auto"/>
      </w:pPr>
      <w:r>
        <w:t>useQuery cho trip + seats</w:t>
      </w:r>
    </w:p>
    <w:p w14:paraId="3B771B47">
      <w:pPr>
        <w:pStyle w:val="4"/>
        <w:spacing w:after="0" w:line="240" w:lineRule="auto"/>
      </w:pPr>
      <w:r>
        <w:t>FE3</w:t>
      </w:r>
    </w:p>
    <w:p w14:paraId="231E5EB7">
      <w:pPr>
        <w:pStyle w:val="23"/>
        <w:spacing w:after="0" w:line="240" w:lineRule="auto"/>
      </w:pPr>
      <w:r>
        <w:t>Booking form</w:t>
      </w:r>
    </w:p>
    <w:p w14:paraId="249BBBBE">
      <w:pPr>
        <w:pStyle w:val="23"/>
        <w:spacing w:after="0" w:line="240" w:lineRule="auto"/>
      </w:pPr>
      <w:r>
        <w:t>Create booking mutation</w:t>
      </w:r>
    </w:p>
    <w:p w14:paraId="0F9E08BD">
      <w:pPr>
        <w:pStyle w:val="23"/>
        <w:spacing w:after="0" w:line="240" w:lineRule="auto"/>
      </w:pPr>
      <w:r>
        <w:t>My Bookings</w:t>
      </w:r>
    </w:p>
    <w:p w14:paraId="30F41C70">
      <w:pPr>
        <w:pStyle w:val="23"/>
        <w:spacing w:after="0" w:line="240" w:lineRule="auto"/>
      </w:pPr>
      <w:r>
        <w:t>Booking Detail</w:t>
      </w:r>
    </w:p>
    <w:p w14:paraId="00EDCCB4">
      <w:pPr>
        <w:pStyle w:val="23"/>
        <w:spacing w:after="0" w:line="240" w:lineRule="auto"/>
      </w:pPr>
      <w:r>
        <w:t>Cancel booking</w:t>
      </w:r>
    </w:p>
    <w:p w14:paraId="60679005">
      <w:pPr>
        <w:pStyle w:val="23"/>
        <w:spacing w:after="0" w:line="240" w:lineRule="auto"/>
      </w:pPr>
      <w:r>
        <w:t>useMutation + invalidation</w:t>
      </w:r>
    </w:p>
    <w:p w14:paraId="33F43076">
      <w:pPr>
        <w:pStyle w:val="4"/>
        <w:spacing w:after="0" w:line="240" w:lineRule="auto"/>
      </w:pPr>
      <w:r>
        <w:t>BE1</w:t>
      </w:r>
    </w:p>
    <w:p w14:paraId="4A251EED">
      <w:pPr>
        <w:pStyle w:val="23"/>
        <w:spacing w:after="0" w:line="240" w:lineRule="auto"/>
      </w:pPr>
      <w:r>
        <w:t>Auth/JWT</w:t>
      </w:r>
    </w:p>
    <w:p w14:paraId="14C3CBF7">
      <w:pPr>
        <w:pStyle w:val="23"/>
        <w:spacing w:after="0" w:line="240" w:lineRule="auto"/>
      </w:pPr>
      <w:r>
        <w:t>Bus/Route/Trip API</w:t>
      </w:r>
    </w:p>
    <w:p w14:paraId="7EF4DAA7">
      <w:pPr>
        <w:pStyle w:val="23"/>
        <w:spacing w:after="0" w:line="240" w:lineRule="auto"/>
      </w:pPr>
      <w:r>
        <w:t>Search/filter trip</w:t>
      </w:r>
    </w:p>
    <w:p w14:paraId="60B24945">
      <w:pPr>
        <w:pStyle w:val="23"/>
        <w:spacing w:after="0" w:line="240" w:lineRule="auto"/>
      </w:pPr>
      <w:r>
        <w:t>Validation</w:t>
      </w:r>
    </w:p>
    <w:p w14:paraId="2EA3153F">
      <w:pPr>
        <w:pStyle w:val="4"/>
        <w:spacing w:after="0" w:line="240" w:lineRule="auto"/>
      </w:pPr>
      <w:r>
        <w:t>BE2</w:t>
      </w:r>
    </w:p>
    <w:p w14:paraId="65FC5D69">
      <w:pPr>
        <w:pStyle w:val="23"/>
        <w:spacing w:after="0" w:line="240" w:lineRule="auto"/>
      </w:pPr>
      <w:r>
        <w:t>Seat API</w:t>
      </w:r>
    </w:p>
    <w:p w14:paraId="1AC100CE">
      <w:pPr>
        <w:pStyle w:val="23"/>
        <w:spacing w:after="0" w:line="240" w:lineRule="auto"/>
      </w:pPr>
      <w:r>
        <w:t>Create booking</w:t>
      </w:r>
    </w:p>
    <w:p w14:paraId="47CF450C">
      <w:pPr>
        <w:pStyle w:val="23"/>
        <w:spacing w:after="0" w:line="240" w:lineRule="auto"/>
      </w:pPr>
      <w:r>
        <w:t>Ticket API</w:t>
      </w:r>
    </w:p>
    <w:p w14:paraId="3DBD2425">
      <w:pPr>
        <w:pStyle w:val="23"/>
        <w:spacing w:after="0" w:line="240" w:lineRule="auto"/>
      </w:pPr>
      <w:r>
        <w:t>My bookings</w:t>
      </w:r>
    </w:p>
    <w:p w14:paraId="0DBF2797">
      <w:pPr>
        <w:pStyle w:val="23"/>
        <w:spacing w:after="0" w:line="240" w:lineRule="auto"/>
      </w:pPr>
      <w:r>
        <w:t>Cancel booking</w:t>
      </w:r>
    </w:p>
    <w:p w14:paraId="31CEB2F3">
      <w:pPr>
        <w:pStyle w:val="23"/>
        <w:spacing w:after="0" w:line="240" w:lineRule="auto"/>
      </w:pPr>
      <w:r>
        <w:t>Duplicate-seat protection</w:t>
      </w:r>
    </w:p>
    <w:p w14:paraId="07349CED">
      <w:pPr>
        <w:pStyle w:val="4"/>
        <w:spacing w:after="0" w:line="240" w:lineRule="auto"/>
      </w:pPr>
      <w:r>
        <w:t>M2 – Definition of Done tuần 2</w:t>
      </w:r>
    </w:p>
    <w:p w14:paraId="2971F9F0">
      <w:pPr>
        <w:pStyle w:val="23"/>
        <w:spacing w:after="0" w:line="240" w:lineRule="auto"/>
      </w:pPr>
      <w:r>
        <w:t>Register → Login → Search → Trip → Seat → Booking → My Bookings chạy end-to-end.</w:t>
      </w:r>
    </w:p>
    <w:p w14:paraId="6D54E41E">
      <w:pPr>
        <w:pStyle w:val="23"/>
        <w:spacing w:after="0" w:line="240" w:lineRule="auto"/>
      </w:pPr>
      <w:r>
        <w:t>Các lỗi API quan trọng được hiển thị đúng ở frontend.</w:t>
      </w:r>
    </w:p>
    <w:p w14:paraId="4E9ED57D">
      <w:pPr>
        <w:pStyle w:val="23"/>
        <w:spacing w:after="0" w:line="240" w:lineRule="auto"/>
      </w:pPr>
      <w:r>
        <w:t>Nếu booking chưa ổn định thì không mở rộng feature mới.</w:t>
      </w:r>
    </w:p>
    <w:p w14:paraId="6F1B6749">
      <w:pPr>
        <w:pStyle w:val="3"/>
        <w:spacing w:after="0" w:line="240" w:lineRule="auto"/>
      </w:pPr>
      <w:r>
        <w:t>TUẦN 3 – Admin + TanStack Query + Security</w:t>
      </w:r>
    </w:p>
    <w:p w14:paraId="18C84AE5">
      <w:pPr>
        <w:spacing w:after="0" w:line="240" w:lineRule="auto"/>
      </w:pPr>
      <w:r>
        <w:t>Mục tiêu cuối tuần: Admin CRUD hoạt động, role authorization hoàn chỉnh và cả 3 FE đều có thể giải thích cách TanStack Query được dùng.</w:t>
      </w:r>
    </w:p>
    <w:p w14:paraId="294ACE84">
      <w:pPr>
        <w:pStyle w:val="4"/>
        <w:spacing w:after="0" w:line="240" w:lineRule="auto"/>
      </w:pPr>
      <w:r>
        <w:t>FE1</w:t>
      </w:r>
    </w:p>
    <w:p w14:paraId="27885CDC">
      <w:pPr>
        <w:pStyle w:val="23"/>
        <w:spacing w:after="0" w:line="240" w:lineRule="auto"/>
      </w:pPr>
      <w:r>
        <w:t>Admin Dashboard</w:t>
      </w:r>
    </w:p>
    <w:p w14:paraId="45E287A5">
      <w:pPr>
        <w:pStyle w:val="23"/>
        <w:spacing w:after="0" w:line="240" w:lineRule="auto"/>
      </w:pPr>
      <w:r>
        <w:t>Queries cho dashboard.</w:t>
      </w:r>
    </w:p>
    <w:p w14:paraId="250ED275">
      <w:pPr>
        <w:pStyle w:val="4"/>
        <w:spacing w:after="0" w:line="240" w:lineRule="auto"/>
      </w:pPr>
      <w:r>
        <w:t>FE2</w:t>
      </w:r>
    </w:p>
    <w:p w14:paraId="42E3C776">
      <w:pPr>
        <w:pStyle w:val="23"/>
        <w:spacing w:after="0" w:line="240" w:lineRule="auto"/>
      </w:pPr>
      <w:r>
        <w:t>Admin Buses CRUD</w:t>
      </w:r>
    </w:p>
    <w:p w14:paraId="471D2FF1">
      <w:pPr>
        <w:pStyle w:val="23"/>
        <w:spacing w:after="0" w:line="240" w:lineRule="auto"/>
      </w:pPr>
      <w:r>
        <w:t>Admin Routes CRUD</w:t>
      </w:r>
    </w:p>
    <w:p w14:paraId="4CCD73D4">
      <w:pPr>
        <w:pStyle w:val="23"/>
      </w:pPr>
      <w:r>
        <w:t>Admin Users</w:t>
      </w:r>
    </w:p>
    <w:p w14:paraId="3DC187B3">
      <w:pPr>
        <w:pStyle w:val="23"/>
        <w:spacing w:after="0" w:line="240" w:lineRule="auto"/>
      </w:pPr>
      <w:r>
        <w:t>Queries + mutations + invalidation (buses/routes/users)</w:t>
      </w:r>
    </w:p>
    <w:p w14:paraId="0154C9EC">
      <w:pPr>
        <w:pStyle w:val="4"/>
        <w:spacing w:after="0" w:line="240" w:lineRule="auto"/>
      </w:pPr>
      <w:r>
        <w:t>FE3</w:t>
      </w:r>
    </w:p>
    <w:p w14:paraId="291B2E44">
      <w:pPr>
        <w:pStyle w:val="23"/>
        <w:spacing w:after="0" w:line="240" w:lineRule="auto"/>
      </w:pPr>
      <w:r>
        <w:t>Admin Trips CRUD</w:t>
      </w:r>
    </w:p>
    <w:p w14:paraId="0EA81B1B">
      <w:pPr>
        <w:pStyle w:val="23"/>
        <w:spacing w:after="0" w:line="240" w:lineRule="auto"/>
      </w:pPr>
      <w:r>
        <w:t>Admin Bookings</w:t>
      </w:r>
    </w:p>
    <w:p w14:paraId="2E31B5A5">
      <w:pPr>
        <w:pStyle w:val="23"/>
        <w:spacing w:after="0" w:line="240" w:lineRule="auto"/>
      </w:pPr>
      <w:r>
        <w:t>Queries + mutations + invalidation</w:t>
      </w:r>
    </w:p>
    <w:p w14:paraId="53FBB0C1">
      <w:pPr>
        <w:pStyle w:val="4"/>
        <w:spacing w:after="0" w:line="240" w:lineRule="auto"/>
      </w:pPr>
      <w:r>
        <w:t>Cả 3 FE</w:t>
      </w:r>
    </w:p>
    <w:p w14:paraId="5CFC104A">
      <w:pPr>
        <w:pStyle w:val="23"/>
        <w:spacing w:after="0" w:line="240" w:lineRule="auto"/>
      </w:pPr>
      <w:r>
        <w:t>useQuery</w:t>
      </w:r>
    </w:p>
    <w:p w14:paraId="781A491A">
      <w:pPr>
        <w:pStyle w:val="23"/>
        <w:spacing w:after="0" w:line="240" w:lineRule="auto"/>
      </w:pPr>
      <w:r>
        <w:t>useMutation</w:t>
      </w:r>
    </w:p>
    <w:p w14:paraId="3D8EF97F">
      <w:pPr>
        <w:pStyle w:val="23"/>
        <w:spacing w:after="0" w:line="240" w:lineRule="auto"/>
      </w:pPr>
      <w:r>
        <w:t>queryKey</w:t>
      </w:r>
    </w:p>
    <w:p w14:paraId="4BE55CAA">
      <w:pPr>
        <w:pStyle w:val="23"/>
        <w:spacing w:after="0" w:line="240" w:lineRule="auto"/>
      </w:pPr>
      <w:r>
        <w:t>cache</w:t>
      </w:r>
    </w:p>
    <w:p w14:paraId="0A7F6526">
      <w:pPr>
        <w:pStyle w:val="23"/>
        <w:spacing w:after="0" w:line="240" w:lineRule="auto"/>
      </w:pPr>
      <w:r>
        <w:t>staleTime</w:t>
      </w:r>
    </w:p>
    <w:p w14:paraId="41EC7E88">
      <w:pPr>
        <w:pStyle w:val="23"/>
        <w:spacing w:after="0" w:line="240" w:lineRule="auto"/>
      </w:pPr>
      <w:r>
        <w:t>invalidateQueries</w:t>
      </w:r>
    </w:p>
    <w:p w14:paraId="3BD1D7EE">
      <w:pPr>
        <w:pStyle w:val="23"/>
        <w:spacing w:after="0" w:line="240" w:lineRule="auto"/>
      </w:pPr>
      <w:r>
        <w:t>loading/error/empty state</w:t>
      </w:r>
    </w:p>
    <w:p w14:paraId="4EB7C656">
      <w:pPr>
        <w:pStyle w:val="23"/>
        <w:spacing w:after="0" w:line="240" w:lineRule="auto"/>
      </w:pPr>
      <w:r>
        <w:t>Phân biệt server state và client/UI state</w:t>
      </w:r>
    </w:p>
    <w:p w14:paraId="0C03E7F5">
      <w:pPr>
        <w:pStyle w:val="4"/>
        <w:spacing w:after="0" w:line="240" w:lineRule="auto"/>
      </w:pPr>
      <w:r>
        <w:t>Backend</w:t>
      </w:r>
    </w:p>
    <w:p w14:paraId="108F7B94">
      <w:pPr>
        <w:pStyle w:val="23"/>
        <w:spacing w:after="0" w:line="240" w:lineRule="auto"/>
      </w:pPr>
      <w:r>
        <w:t>JWT + role authorization</w:t>
      </w:r>
    </w:p>
    <w:p w14:paraId="7DF4EF07">
      <w:pPr>
        <w:pStyle w:val="23"/>
        <w:spacing w:after="0" w:line="240" w:lineRule="auto"/>
      </w:pPr>
      <w:r>
        <w:t>Validation + exception handler</w:t>
      </w:r>
    </w:p>
    <w:p w14:paraId="09798309">
      <w:pPr>
        <w:pStyle w:val="23"/>
        <w:spacing w:after="0" w:line="240" w:lineRule="auto"/>
      </w:pPr>
      <w:r>
        <w:t>Booking transaction</w:t>
      </w:r>
    </w:p>
    <w:p w14:paraId="18B1CB7F">
      <w:pPr>
        <w:pStyle w:val="23"/>
        <w:spacing w:after="0" w:line="240" w:lineRule="auto"/>
      </w:pPr>
      <w:r>
        <w:t>Duplicate-seat protection</w:t>
      </w:r>
    </w:p>
    <w:p w14:paraId="2D5D2A6F">
      <w:pPr>
        <w:pStyle w:val="4"/>
        <w:spacing w:after="0" w:line="240" w:lineRule="auto"/>
      </w:pPr>
      <w:r>
        <w:t>M3 – Feature Freeze</w:t>
      </w:r>
    </w:p>
    <w:p w14:paraId="1CC7036A">
      <w:pPr>
        <w:pStyle w:val="23"/>
        <w:spacing w:after="0" w:line="240" w:lineRule="auto"/>
      </w:pPr>
      <w:r>
        <w:t>Admin CRUD chính chạy.</w:t>
      </w:r>
    </w:p>
    <w:p w14:paraId="093E33AA">
      <w:pPr>
        <w:pStyle w:val="23"/>
        <w:spacing w:after="0" w:line="240" w:lineRule="auto"/>
      </w:pPr>
      <w:r>
        <w:t>Customer booking ổn định.</w:t>
      </w:r>
    </w:p>
    <w:p w14:paraId="583B1599">
      <w:pPr>
        <w:pStyle w:val="23"/>
        <w:spacing w:after="0" w:line="240" w:lineRule="auto"/>
      </w:pPr>
      <w:r>
        <w:t>TanStack Query được dùng có hệ thống.</w:t>
      </w:r>
    </w:p>
    <w:p w14:paraId="13CE24B5">
      <w:pPr>
        <w:pStyle w:val="23"/>
        <w:spacing w:after="0" w:line="240" w:lineRule="auto"/>
      </w:pPr>
      <w:r>
        <w:t>Sau mốc này không thêm chức năng lớn; chỉ sửa lỗi, UI, test, tài liệu.</w:t>
      </w:r>
    </w:p>
    <w:p w14:paraId="178A1F98">
      <w:pPr>
        <w:pStyle w:val="3"/>
        <w:spacing w:after="0" w:line="240" w:lineRule="auto"/>
      </w:pPr>
      <w:r>
        <w:t>TUẦN 4 – Integration, test, tài liệu và demo</w:t>
      </w:r>
    </w:p>
    <w:p w14:paraId="6419EE73">
      <w:pPr>
        <w:spacing w:after="0" w:line="240" w:lineRule="auto"/>
      </w:pPr>
      <w:r>
        <w:t>Mục tiêu cuối tuần: người mới có thể clone repository và setup theo README; sản phẩm có thể demo trọn luồng.</w:t>
      </w:r>
    </w:p>
    <w:p w14:paraId="3C3EA51D">
      <w:pPr>
        <w:pStyle w:val="4"/>
        <w:spacing w:after="0" w:line="240" w:lineRule="auto"/>
      </w:pPr>
      <w:r>
        <w:t>Ngày 1 – Fresh setup và regression</w:t>
      </w:r>
    </w:p>
    <w:p w14:paraId="3A66DFEB">
      <w:pPr>
        <w:pStyle w:val="23"/>
        <w:spacing w:after="0" w:line="240" w:lineRule="auto"/>
      </w:pPr>
      <w:r>
        <w:t>Cả nhóm: fresh setup từ repository.</w:t>
      </w:r>
    </w:p>
    <w:p w14:paraId="3821CF4C">
      <w:pPr>
        <w:pStyle w:val="23"/>
        <w:spacing w:after="0" w:line="240" w:lineRule="auto"/>
      </w:pPr>
      <w:r>
        <w:t>FE1: regression auth/search/dashboard.</w:t>
      </w:r>
    </w:p>
    <w:p w14:paraId="77AFE9D5">
      <w:pPr>
        <w:pStyle w:val="23"/>
        <w:spacing w:after="0" w:line="240" w:lineRule="auto"/>
      </w:pPr>
      <w:r>
        <w:t>FE2: regression trip/seat/bus/route/users.</w:t>
      </w:r>
    </w:p>
    <w:p w14:paraId="13AB984D">
      <w:pPr>
        <w:pStyle w:val="23"/>
        <w:spacing w:after="0" w:line="240" w:lineRule="auto"/>
      </w:pPr>
      <w:r>
        <w:t>FE3: regression booking/trips/bookings admin.</w:t>
      </w:r>
    </w:p>
    <w:p w14:paraId="102DC576">
      <w:pPr>
        <w:pStyle w:val="4"/>
        <w:spacing w:after="0" w:line="240" w:lineRule="auto"/>
      </w:pPr>
      <w:r>
        <w:t>Ngày 2 – Edge cases</w:t>
      </w:r>
    </w:p>
    <w:p w14:paraId="0EEB9BF5">
      <w:pPr>
        <w:pStyle w:val="23"/>
        <w:spacing w:after="0" w:line="240" w:lineRule="auto"/>
      </w:pPr>
      <w:r>
        <w:t>Không có chuyến.</w:t>
      </w:r>
    </w:p>
    <w:p w14:paraId="5C980685">
      <w:pPr>
        <w:pStyle w:val="23"/>
        <w:spacing w:after="0" w:line="240" w:lineRule="auto"/>
      </w:pPr>
      <w:r>
        <w:t>Hết ghế.</w:t>
      </w:r>
    </w:p>
    <w:p w14:paraId="08379A9E">
      <w:pPr>
        <w:pStyle w:val="23"/>
        <w:spacing w:after="0" w:line="240" w:lineRule="auto"/>
      </w:pPr>
      <w:r>
        <w:t>Ghế vừa bị người khác đặt.</w:t>
      </w:r>
    </w:p>
    <w:p w14:paraId="3E7328A2">
      <w:pPr>
        <w:pStyle w:val="23"/>
        <w:spacing w:after="0" w:line="240" w:lineRule="auto"/>
      </w:pPr>
      <w:r>
        <w:t>Token hết hạn.</w:t>
      </w:r>
    </w:p>
    <w:p w14:paraId="48655709">
      <w:pPr>
        <w:pStyle w:val="23"/>
        <w:spacing w:after="0" w:line="240" w:lineRule="auto"/>
      </w:pPr>
      <w:r>
        <w:t>Không đủ quyền.</w:t>
      </w:r>
    </w:p>
    <w:p w14:paraId="098F646F">
      <w:pPr>
        <w:pStyle w:val="23"/>
        <w:spacing w:after="0" w:line="240" w:lineRule="auto"/>
      </w:pPr>
      <w:r>
        <w:t>Request sai dữ liệu.</w:t>
      </w:r>
    </w:p>
    <w:p w14:paraId="22EF1332">
      <w:pPr>
        <w:pStyle w:val="4"/>
        <w:spacing w:after="0" w:line="240" w:lineRule="auto"/>
      </w:pPr>
      <w:r>
        <w:t>Ngày 3 – UI/build</w:t>
      </w:r>
    </w:p>
    <w:p w14:paraId="262C31CC">
      <w:pPr>
        <w:pStyle w:val="23"/>
        <w:spacing w:after="0" w:line="240" w:lineRule="auto"/>
      </w:pPr>
      <w:r>
        <w:t>Responsive mobile/tablet/desktop.</w:t>
      </w:r>
    </w:p>
    <w:p w14:paraId="3E783EEA">
      <w:pPr>
        <w:pStyle w:val="23"/>
        <w:spacing w:after="0" w:line="240" w:lineRule="auto"/>
      </w:pPr>
      <w:r>
        <w:t>UI consistency.</w:t>
      </w:r>
    </w:p>
    <w:p w14:paraId="609E94BF">
      <w:pPr>
        <w:pStyle w:val="23"/>
        <w:spacing w:after="0" w:line="240" w:lineRule="auto"/>
      </w:pPr>
      <w:r>
        <w:t>Console sạch.</w:t>
      </w:r>
    </w:p>
    <w:p w14:paraId="10A22F5C">
      <w:pPr>
        <w:pStyle w:val="23"/>
        <w:spacing w:after="0" w:line="240" w:lineRule="auto"/>
      </w:pPr>
      <w:r>
        <w:t>npm run build thành công.</w:t>
      </w:r>
    </w:p>
    <w:p w14:paraId="761191BC">
      <w:pPr>
        <w:pStyle w:val="23"/>
        <w:spacing w:after="0" w:line="240" w:lineRule="auto"/>
      </w:pPr>
      <w:r>
        <w:t>Backend seed/reset data kiểm tra.</w:t>
      </w:r>
    </w:p>
    <w:p w14:paraId="60638238">
      <w:pPr>
        <w:pStyle w:val="4"/>
        <w:spacing w:after="0" w:line="240" w:lineRule="auto"/>
      </w:pPr>
      <w:r>
        <w:t>Ngày 4 – Tài liệu</w:t>
      </w:r>
    </w:p>
    <w:p w14:paraId="2048DC82">
      <w:pPr>
        <w:pStyle w:val="23"/>
        <w:spacing w:after="0" w:line="240" w:lineRule="auto"/>
      </w:pPr>
      <w:r>
        <w:t>README setup.</w:t>
      </w:r>
    </w:p>
    <w:p w14:paraId="0F4A0524">
      <w:pPr>
        <w:pStyle w:val="23"/>
        <w:spacing w:after="0" w:line="240" w:lineRule="auto"/>
      </w:pPr>
      <w:r>
        <w:t>ERD.</w:t>
      </w:r>
    </w:p>
    <w:p w14:paraId="11C4570D">
      <w:pPr>
        <w:pStyle w:val="23"/>
        <w:spacing w:after="0" w:line="240" w:lineRule="auto"/>
      </w:pPr>
      <w:r>
        <w:t>API document.</w:t>
      </w:r>
    </w:p>
    <w:p w14:paraId="611829C4">
      <w:pPr>
        <w:pStyle w:val="23"/>
        <w:spacing w:after="0" w:line="240" w:lineRule="auto"/>
      </w:pPr>
      <w:r>
        <w:t>Báo cáo.</w:t>
      </w:r>
    </w:p>
    <w:p w14:paraId="6125CDD5">
      <w:pPr>
        <w:pStyle w:val="23"/>
        <w:spacing w:after="0" w:line="240" w:lineRule="auto"/>
      </w:pPr>
      <w:r>
        <w:t>Slide.</w:t>
      </w:r>
    </w:p>
    <w:p w14:paraId="6113F6DA">
      <w:pPr>
        <w:pStyle w:val="23"/>
        <w:spacing w:after="0" w:line="240" w:lineRule="auto"/>
      </w:pPr>
      <w:r>
        <w:t>Demo script và phân vai thuyết trình.</w:t>
      </w:r>
    </w:p>
    <w:p w14:paraId="46F84AFB">
      <w:pPr>
        <w:pStyle w:val="4"/>
        <w:spacing w:after="0" w:line="240" w:lineRule="auto"/>
      </w:pPr>
      <w:r>
        <w:t>Ngày 5 – Release</w:t>
      </w:r>
    </w:p>
    <w:p w14:paraId="21243B3C">
      <w:pPr>
        <w:pStyle w:val="23"/>
        <w:spacing w:after="0" w:line="240" w:lineRule="auto"/>
      </w:pPr>
      <w:r>
        <w:t>Rehearsal toàn bộ demo.</w:t>
      </w:r>
    </w:p>
    <w:p w14:paraId="203F2477">
      <w:pPr>
        <w:pStyle w:val="23"/>
        <w:spacing w:after="0" w:line="240" w:lineRule="auto"/>
      </w:pPr>
      <w:r>
        <w:t>Fix lỗi cuối.</w:t>
      </w:r>
    </w:p>
    <w:p w14:paraId="511AB5DD">
      <w:pPr>
        <w:pStyle w:val="23"/>
        <w:spacing w:after="0" w:line="240" w:lineRule="auto"/>
      </w:pPr>
      <w:r>
        <w:t>Kiểm tra secret/.env.</w:t>
      </w:r>
    </w:p>
    <w:p w14:paraId="0D0451CD">
      <w:pPr>
        <w:pStyle w:val="23"/>
        <w:spacing w:after="0" w:line="240" w:lineRule="auto"/>
      </w:pPr>
      <w:r>
        <w:t>Tag release.</w:t>
      </w:r>
    </w:p>
    <w:p w14:paraId="1AE2E440">
      <w:pPr>
        <w:pStyle w:val="4"/>
        <w:spacing w:after="0" w:line="240" w:lineRule="auto"/>
      </w:pPr>
      <w:r>
        <w:t>M4 – Definition of Done cuối dự án</w:t>
      </w:r>
    </w:p>
    <w:p w14:paraId="68173CDA">
      <w:pPr>
        <w:pStyle w:val="23"/>
        <w:spacing w:after="0" w:line="240" w:lineRule="auto"/>
      </w:pPr>
      <w:r>
        <w:t>Frontend build được.</w:t>
      </w:r>
    </w:p>
    <w:p w14:paraId="264F6298">
      <w:pPr>
        <w:pStyle w:val="23"/>
        <w:spacing w:after="0" w:line="240" w:lineRule="auto"/>
      </w:pPr>
      <w:r>
        <w:t>Backend chạy được.</w:t>
      </w:r>
    </w:p>
    <w:p w14:paraId="5D53ADF8">
      <w:pPr>
        <w:pStyle w:val="23"/>
        <w:spacing w:after="0" w:line="240" w:lineRule="auto"/>
      </w:pPr>
      <w:r>
        <w:t>MySQL/seed dựng được.</w:t>
      </w:r>
    </w:p>
    <w:p w14:paraId="4F8A2064">
      <w:pPr>
        <w:pStyle w:val="23"/>
        <w:spacing w:after="0" w:line="240" w:lineRule="auto"/>
      </w:pPr>
      <w:r>
        <w:t>Customer flow hoàn chỉnh.</w:t>
      </w:r>
    </w:p>
    <w:p w14:paraId="08B4ACAC">
      <w:pPr>
        <w:pStyle w:val="23"/>
        <w:spacing w:after="0" w:line="240" w:lineRule="auto"/>
      </w:pPr>
      <w:r>
        <w:t>Admin flow hoàn chỉnh.</w:t>
      </w:r>
    </w:p>
    <w:p w14:paraId="0C535114">
      <w:pPr>
        <w:pStyle w:val="23"/>
        <w:spacing w:after="0" w:line="240" w:lineRule="auto"/>
      </w:pPr>
      <w:r>
        <w:t>README đủ để setup máy mới.</w:t>
      </w:r>
    </w:p>
    <w:p w14:paraId="03E6EFD3">
      <w:pPr>
        <w:pStyle w:val="23"/>
        <w:spacing w:after="0" w:line="240" w:lineRule="auto"/>
      </w:pPr>
      <w:r>
        <w:t>Báo cáo/slide/demo hoàn chỉnh.</w:t>
      </w:r>
    </w:p>
    <w:p w14:paraId="1BE34E46">
      <w:pPr>
        <w:pStyle w:val="2"/>
        <w:spacing w:after="0" w:line="240" w:lineRule="auto"/>
      </w:pPr>
      <w:r>
        <w:t>7. Quy ước TanStack Query</w:t>
      </w:r>
    </w:p>
    <w:p w14:paraId="575EDA7A">
      <w:pPr>
        <w:pStyle w:val="23"/>
        <w:spacing w:after="0" w:line="240" w:lineRule="auto"/>
      </w:pPr>
      <w:r>
        <w:t>Server state: Trips, Seats, Bookings, Buses, Routes, Users → TanStack Query.</w:t>
      </w:r>
    </w:p>
    <w:p w14:paraId="68AAFA63">
      <w:pPr>
        <w:pStyle w:val="23"/>
        <w:spacing w:after="0" w:line="240" w:lineRule="auto"/>
      </w:pPr>
      <w:r>
        <w:t>Client/UI state: selectedSeat, modal, tab, input → React state.</w:t>
      </w:r>
    </w:p>
    <w:p w14:paraId="5F08F88D">
      <w:pPr>
        <w:pStyle w:val="23"/>
        <w:spacing w:after="0" w:line="240" w:lineRule="auto"/>
      </w:pPr>
      <w:r>
        <w:t>Query keys: ["trips", from, to, date], ["trip", tripId], ["seats", tripId], ["bookings", "me"], ["admin", "users"], ["admin", "buses"], ["admin", "routes"], ["admin", "trips"], ["admin", "bookings"].</w:t>
      </w:r>
    </w:p>
    <w:p w14:paraId="625FD417">
      <w:pPr>
        <w:pStyle w:val="23"/>
        <w:spacing w:after="0" w:line="240" w:lineRule="auto"/>
      </w:pPr>
      <w:r>
        <w:t>Booking/cancel/CRUD dùng useMutation.</w:t>
      </w:r>
    </w:p>
    <w:p w14:paraId="1C9FD0CF">
      <w:pPr>
        <w:pStyle w:val="23"/>
        <w:spacing w:after="0" w:line="240" w:lineRule="auto"/>
      </w:pPr>
      <w:r>
        <w:t>Sau booking/cancel cần invalidate các query liên quan, đặc biệt seats và my bookings.</w:t>
      </w:r>
    </w:p>
    <w:p w14:paraId="673B1D5C">
      <w:pPr>
        <w:pStyle w:val="23"/>
        <w:spacing w:after="0" w:line="240" w:lineRule="auto"/>
      </w:pPr>
      <w:r>
        <w:t>Mỗi query/mutation phải có loading/error phù hợp; danh sách phải có empty state.</w:t>
      </w:r>
    </w:p>
    <w:p w14:paraId="23551831">
      <w:pPr>
        <w:pStyle w:val="2"/>
        <w:spacing w:after="0" w:line="240" w:lineRule="auto"/>
      </w:pPr>
      <w:r>
        <w:t>8. Definition of Done cho từng task</w:t>
      </w:r>
    </w:p>
    <w:p w14:paraId="03937E55">
      <w:pPr>
        <w:pStyle w:val="23"/>
        <w:spacing w:after="0" w:line="240" w:lineRule="auto"/>
      </w:pPr>
      <w:r>
        <w:t>Code chạy và build được.</w:t>
      </w:r>
    </w:p>
    <w:p w14:paraId="31A90385">
      <w:pPr>
        <w:pStyle w:val="23"/>
        <w:spacing w:after="0" w:line="240" w:lineRule="auto"/>
      </w:pPr>
      <w:r>
        <w:t>Đúng API contract.</w:t>
      </w:r>
    </w:p>
    <w:p w14:paraId="58C98663">
      <w:pPr>
        <w:pStyle w:val="23"/>
        <w:spacing w:after="0" w:line="240" w:lineRule="auto"/>
      </w:pPr>
      <w:r>
        <w:t>Có loading/error/empty state phù hợp.</w:t>
      </w:r>
    </w:p>
    <w:p w14:paraId="7C3F8CDD">
      <w:pPr>
        <w:pStyle w:val="23"/>
        <w:spacing w:after="0" w:line="240" w:lineRule="auto"/>
      </w:pPr>
      <w:r>
        <w:t>Đã test happy path và edge case chính.</w:t>
      </w:r>
    </w:p>
    <w:p w14:paraId="7E8E9DDE">
      <w:pPr>
        <w:pStyle w:val="23"/>
        <w:spacing w:after="0" w:line="240" w:lineRule="auto"/>
      </w:pPr>
      <w:r>
        <w:t>Không có console error nghiêm trọng.</w:t>
      </w:r>
    </w:p>
    <w:p w14:paraId="34F66331">
      <w:pPr>
        <w:pStyle w:val="23"/>
        <w:spacing w:after="0" w:line="240" w:lineRule="auto"/>
      </w:pPr>
      <w:r>
        <w:t>Pull Request đã được review.</w:t>
      </w:r>
    </w:p>
    <w:p w14:paraId="0AD2A2BF">
      <w:pPr>
        <w:pStyle w:val="23"/>
        <w:spacing w:after="0" w:line="240" w:lineRule="auto"/>
      </w:pPr>
      <w:r>
        <w:t>Không phá chức năng của thành viên khác.</w:t>
      </w:r>
    </w:p>
    <w:p w14:paraId="66631F24">
      <w:pPr>
        <w:pStyle w:val="23"/>
        <w:spacing w:after="0" w:line="240" w:lineRule="auto"/>
      </w:pPr>
      <w:r>
        <w:t>Không commit .env, password hoặc JWT secret.</w:t>
      </w:r>
    </w:p>
    <w:p w14:paraId="444B80AB">
      <w:pPr>
        <w:pStyle w:val="2"/>
        <w:spacing w:after="0" w:line="240" w:lineRule="auto"/>
      </w:pPr>
      <w:r>
        <w:t>9. Checklist cuối dự án</w:t>
      </w:r>
    </w:p>
    <w:p w14:paraId="0B7A2264">
      <w:pPr>
        <w:pStyle w:val="23"/>
        <w:spacing w:after="0" w:line="240" w:lineRule="auto"/>
      </w:pPr>
      <w:r>
        <w:t>Frontend: npm install, npm run dev, npm run lint, npm run build.</w:t>
      </w:r>
    </w:p>
    <w:p w14:paraId="51896D30">
      <w:pPr>
        <w:pStyle w:val="23"/>
        <w:spacing w:after="0" w:line="240" w:lineRule="auto"/>
      </w:pPr>
      <w:r>
        <w:t>React Router + TanStack Query hoạt động.</w:t>
      </w:r>
    </w:p>
    <w:p w14:paraId="7476F596">
      <w:pPr>
        <w:pStyle w:val="23"/>
        <w:spacing w:after="0" w:line="240" w:lineRule="auto"/>
      </w:pPr>
      <w:r>
        <w:t>Customer booking flow hoạt động.</w:t>
      </w:r>
    </w:p>
    <w:p w14:paraId="74334F04">
      <w:pPr>
        <w:pStyle w:val="23"/>
        <w:spacing w:after="0" w:line="240" w:lineRule="auto"/>
      </w:pPr>
      <w:r>
        <w:t>Admin CRUD hoạt động.</w:t>
      </w:r>
    </w:p>
    <w:p w14:paraId="2D7C39CD">
      <w:pPr>
        <w:pStyle w:val="23"/>
        <w:spacing w:after="0" w:line="240" w:lineRule="auto"/>
      </w:pPr>
      <w:r>
        <w:t>Spring Boot + MySQL hoạt động.</w:t>
      </w:r>
    </w:p>
    <w:p w14:paraId="4FC37D45">
      <w:pPr>
        <w:pStyle w:val="23"/>
        <w:spacing w:after="0" w:line="240" w:lineRule="auto"/>
      </w:pPr>
      <w:r>
        <w:t>JWT + role hoạt động.</w:t>
      </w:r>
    </w:p>
    <w:p w14:paraId="0178F9CA">
      <w:pPr>
        <w:pStyle w:val="23"/>
        <w:spacing w:after="0" w:line="240" w:lineRule="auto"/>
      </w:pPr>
      <w:r>
        <w:t>Duplicate-seat protection hoạt động.</w:t>
      </w:r>
    </w:p>
    <w:p w14:paraId="5F28F2C7">
      <w:pPr>
        <w:pStyle w:val="23"/>
        <w:spacing w:after="0" w:line="240" w:lineRule="auto"/>
      </w:pPr>
      <w:r>
        <w:t>README đủ để setup máy mới.</w:t>
      </w:r>
    </w:p>
    <w:p w14:paraId="1D4B5677">
      <w:pPr>
        <w:pStyle w:val="23"/>
        <w:spacing w:after="0" w:line="240" w:lineRule="auto"/>
      </w:pPr>
      <w:r>
        <w:t>Không commit node_modules, target, .env hoặc secret.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13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1476</Words>
  <Characters>7444</Characters>
  <Lines>0</Lines>
  <Paragraphs>0</Paragraphs>
  <TotalTime>0</TotalTime>
  <ScaleCrop>false</ScaleCrop>
  <LinksUpToDate>false</LinksUpToDate>
  <CharactersWithSpaces>8650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Quốc Huynh</cp:lastModifiedBy>
  <dcterms:modified xsi:type="dcterms:W3CDTF">2026-09-26T12:47:58Z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eyJoZGlkIjoiMDM3MjgzZDhhNDk0Yjg4N2E1MDZlNjI0M2IwMDNlM2QiLCJ1c2VySWQiOiIxMzkyMDcxNDE2NjE4In0=</vt:lpwstr>
  </property>
  <property fmtid="{D5CDD505-2E9C-101B-9397-08002B2CF9AE}" pid="3" name="KSOProductBuildVer">
    <vt:lpwstr>1033-12.1.0.28485</vt:lpwstr>
  </property>
  <property fmtid="{D5CDD505-2E9C-101B-9397-08002B2CF9AE}" pid="4" name="ICV">
    <vt:lpwstr>EEFE704C634D4148979D72B061C656AA_12</vt:lpwstr>
  </property>
</Properties>
</file>